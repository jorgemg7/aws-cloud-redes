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9BCA5">
      <w:pPr>
        <w:pStyle w:val="35"/>
      </w:pPr>
      <w:r>
        <w:t>Proyecto Personal: Servidor Apache Seguro y Automatizado en Docker</w:t>
      </w:r>
    </w:p>
    <w:p w14:paraId="12100C1C">
      <w:r>
        <w:t>Usuario: jorgemg7</w:t>
      </w:r>
    </w:p>
    <w:p w14:paraId="16C572A3">
      <w:r>
        <w:t>Sistema: Windows + WSL (Ubuntu)</w:t>
      </w:r>
    </w:p>
    <w:p w14:paraId="3DD111A0">
      <w:r>
        <w:t>Herramientas: Docker Desktop, Docker Compose</w:t>
      </w:r>
      <w:r>
        <w:br w:type="textWrapping"/>
      </w:r>
    </w:p>
    <w:p w14:paraId="5EF495E2">
      <w:pPr>
        <w:pStyle w:val="2"/>
      </w:pPr>
      <w:bookmarkStart w:id="0" w:name="_GoBack"/>
      <w:bookmarkEnd w:id="0"/>
      <w:r>
        <w:t>1. Estructura del proyecto</w:t>
      </w:r>
    </w:p>
    <w:p w14:paraId="70E3DE7F">
      <w:r>
        <w:t>Se creó la carpeta raíz:</w:t>
      </w:r>
      <w:r>
        <w:br w:type="textWrapping"/>
      </w:r>
      <w:r>
        <w:t>Proyecto-de-automatizaci-n-ASIR-</w:t>
      </w:r>
      <w:r>
        <w:br w:type="textWrapping"/>
      </w:r>
      <w:r>
        <w:t>Dentro de ella:</w:t>
      </w:r>
      <w:r>
        <w:br w:type="textWrapping"/>
      </w:r>
      <w:r>
        <w:t>app/www/          # Archivos de la web</w:t>
      </w:r>
      <w:r>
        <w:br w:type="textWrapping"/>
      </w:r>
      <w:r>
        <w:t>k8s/             # Manifiestos de Kubernetes</w:t>
      </w:r>
      <w:r>
        <w:br w:type="textWrapping"/>
      </w:r>
      <w:r>
        <w:t>.github/workflows/ # Pipelines CI/CD</w:t>
      </w:r>
    </w:p>
    <w:p w14:paraId="081C8B1C">
      <w:pPr>
        <w:pStyle w:val="2"/>
      </w:pPr>
      <w:r>
        <w:t>2. Página web de prueba</w:t>
      </w:r>
    </w:p>
    <w:p w14:paraId="5F7E8A7A">
      <w:r>
        <w:t>Archivo: app/www/index.html</w:t>
      </w:r>
      <w:r>
        <w:br w:type="textWrapping"/>
      </w:r>
      <w:r>
        <w:t>&lt;!doctype html&gt;</w:t>
      </w:r>
      <w:r>
        <w:br w:type="textWrapping"/>
      </w:r>
      <w:r>
        <w:t>&lt;html lang="es"&gt;</w:t>
      </w:r>
      <w:r>
        <w:br w:type="textWrapping"/>
      </w:r>
      <w:r>
        <w:t xml:space="preserve">  &lt;head&gt;</w:t>
      </w:r>
      <w:r>
        <w:br w:type="textWrapping"/>
      </w:r>
      <w:r>
        <w:t xml:space="preserve">    &lt;meta charset="utf-8"&gt;</w:t>
      </w:r>
      <w:r>
        <w:br w:type="textWrapping"/>
      </w:r>
      <w:r>
        <w:t xml:space="preserve">    &lt;title&gt;Proyecto-de-automatizaci-n-ASIR - Apache en Docker&lt;/title&gt;</w:t>
      </w:r>
      <w:r>
        <w:br w:type="textWrapping"/>
      </w:r>
      <w:r>
        <w:t xml:space="preserve">  &lt;/head&gt;</w:t>
      </w:r>
      <w:r>
        <w:br w:type="textWrapping"/>
      </w:r>
      <w:r>
        <w:t xml:space="preserve">  &lt;body&gt;</w:t>
      </w:r>
      <w:r>
        <w:br w:type="textWrapping"/>
      </w:r>
      <w:r>
        <w:t xml:space="preserve">    &lt;h1&gt;Hola, jorgemg7!&lt;/h1&gt;</w:t>
      </w:r>
      <w:r>
        <w:br w:type="textWrapping"/>
      </w:r>
      <w:r>
        <w:t xml:space="preserve">    &lt;p&gt;Servidor Apache corriendo dentro de Docker.&lt;/p&gt;</w:t>
      </w:r>
      <w:r>
        <w:br w:type="textWrapping"/>
      </w:r>
      <w:r>
        <w:t xml:space="preserve">  &lt;/body&gt;</w:t>
      </w:r>
      <w:r>
        <w:br w:type="textWrapping"/>
      </w:r>
      <w:r>
        <w:t>&lt;/html&gt;</w:t>
      </w:r>
    </w:p>
    <w:p w14:paraId="5F41898D">
      <w:pPr>
        <w:pStyle w:val="2"/>
      </w:pPr>
      <w:r>
        <w:t>3. Configuración de Apache (httpd.conf)</w:t>
      </w:r>
    </w:p>
    <w:p w14:paraId="6F079C11">
      <w:r>
        <w:t>Archivo: app/httpd.conf</w:t>
      </w:r>
      <w:r>
        <w:br w:type="textWrapping"/>
      </w:r>
      <w:r>
        <w:t>ServerRoot "/usr/local/apache2"</w:t>
      </w:r>
      <w:r>
        <w:br w:type="textWrapping"/>
      </w:r>
      <w:r>
        <w:t>Listen 8080</w:t>
      </w:r>
      <w:r>
        <w:br w:type="textWrapping"/>
      </w:r>
      <w:r>
        <w:br w:type="textWrapping"/>
      </w:r>
      <w:r>
        <w:t>LoadModule mpm_event_module modules/mod_mpm_event.so</w:t>
      </w:r>
      <w:r>
        <w:br w:type="textWrapping"/>
      </w:r>
      <w:r>
        <w:t>LoadModule dir_module modules/mod_dir.so</w:t>
      </w:r>
      <w:r>
        <w:br w:type="textWrapping"/>
      </w:r>
      <w:r>
        <w:t>LoadModule mime_module modules/mod_mime.so</w:t>
      </w:r>
      <w:r>
        <w:br w:type="textWrapping"/>
      </w:r>
      <w:r>
        <w:t>LoadModule log_config_module modules/mod_log_config.so</w:t>
      </w:r>
      <w:r>
        <w:br w:type="textWrapping"/>
      </w:r>
      <w:r>
        <w:t>LoadModule unixd_module modules/mod_unixd.so</w:t>
      </w:r>
      <w:r>
        <w:br w:type="textWrapping"/>
      </w:r>
      <w:r>
        <w:t>LoadModule authz_core_module modules/mod_authz_core.so</w:t>
      </w:r>
      <w:r>
        <w:br w:type="textWrapping"/>
      </w:r>
      <w:r>
        <w:t>LoadModule authz_host_module modules/mod_authz_host.so</w:t>
      </w:r>
      <w:r>
        <w:br w:type="textWrapping"/>
      </w:r>
      <w:r>
        <w:br w:type="textWrapping"/>
      </w:r>
      <w:r>
        <w:t>User nobody</w:t>
      </w:r>
      <w:r>
        <w:br w:type="textWrapping"/>
      </w:r>
      <w:r>
        <w:t>Group nogroup</w:t>
      </w:r>
      <w:r>
        <w:br w:type="textWrapping"/>
      </w:r>
      <w:r>
        <w:br w:type="textWrapping"/>
      </w:r>
      <w:r>
        <w:t>ServerAdmin you@example.com</w:t>
      </w:r>
      <w:r>
        <w:br w:type="textWrapping"/>
      </w:r>
      <w:r>
        <w:t>DocumentRoot "/usr/local/apache2/htdocs"</w:t>
      </w:r>
      <w:r>
        <w:br w:type="textWrapping"/>
      </w:r>
      <w:r>
        <w:br w:type="textWrapping"/>
      </w:r>
      <w:r>
        <w:t>&lt;Directory "/usr/local/apache2/htdocs"&gt;</w:t>
      </w:r>
      <w:r>
        <w:br w:type="textWrapping"/>
      </w:r>
      <w:r>
        <w:t xml:space="preserve">    Options Indexes FollowSymLinks</w:t>
      </w:r>
      <w:r>
        <w:br w:type="textWrapping"/>
      </w:r>
      <w:r>
        <w:t xml:space="preserve">    AllowOverride None</w:t>
      </w:r>
      <w:r>
        <w:br w:type="textWrapping"/>
      </w:r>
      <w:r>
        <w:t xml:space="preserve">    Require all granted</w:t>
      </w:r>
      <w:r>
        <w:br w:type="textWrapping"/>
      </w:r>
      <w:r>
        <w:t>&lt;/Directory&gt;</w:t>
      </w:r>
      <w:r>
        <w:br w:type="textWrapping"/>
      </w:r>
      <w:r>
        <w:br w:type="textWrapping"/>
      </w:r>
      <w:r>
        <w:t>ErrorLog /proc/self/fd/2</w:t>
      </w:r>
      <w:r>
        <w:br w:type="textWrapping"/>
      </w:r>
      <w:r>
        <w:t>CustomLog /proc/self/fd/1 combined</w:t>
      </w:r>
      <w:r>
        <w:br w:type="textWrapping"/>
      </w:r>
      <w:r>
        <w:br w:type="textWrapping"/>
      </w:r>
      <w:r>
        <w:t>ServerName localhost</w:t>
      </w:r>
    </w:p>
    <w:p w14:paraId="77A41CAF">
      <w:r>
        <w:t xml:space="preserve">Explicación resumida: </w:t>
      </w:r>
      <w:r>
        <w:br w:type="textWrapping"/>
      </w:r>
      <w:r>
        <w:t>- Listen 8080 → puerto dentro del contenedor.</w:t>
      </w:r>
      <w:r>
        <w:br w:type="textWrapping"/>
      </w:r>
      <w:r>
        <w:t>- LoadModule ... → módulos necesarios para Apache.</w:t>
      </w:r>
      <w:r>
        <w:br w:type="textWrapping"/>
      </w:r>
      <w:r>
        <w:t>- User nobody y Group nogroup → seguridad.</w:t>
      </w:r>
      <w:r>
        <w:br w:type="textWrapping"/>
      </w:r>
      <w:r>
        <w:t>- DocumentRoot y &lt;Directory&gt; → carpeta de la web.</w:t>
      </w:r>
      <w:r>
        <w:br w:type="textWrapping"/>
      </w:r>
      <w:r>
        <w:t>- ErrorLog y CustomLog → logs en stdout/stderr para Docker.</w:t>
      </w:r>
    </w:p>
    <w:p w14:paraId="317465F3">
      <w:pPr>
        <w:pStyle w:val="2"/>
      </w:pPr>
      <w:r>
        <w:t>4. Dockerfile</w:t>
      </w:r>
    </w:p>
    <w:p w14:paraId="286F808C">
      <w:r>
        <w:t>Archivo: app/Dockerfile</w:t>
      </w:r>
      <w:r>
        <w:br w:type="textWrapping"/>
      </w:r>
      <w:r>
        <w:t>FROM httpd:2.4-alpine</w:t>
      </w:r>
      <w:r>
        <w:br w:type="textWrapping"/>
      </w:r>
      <w:r>
        <w:br w:type="textWrapping"/>
      </w:r>
      <w:r>
        <w:t>WORKDIR /usr/local/apache2</w:t>
      </w:r>
      <w:r>
        <w:br w:type="textWrapping"/>
      </w:r>
      <w:r>
        <w:br w:type="textWrapping"/>
      </w:r>
      <w:r>
        <w:t>COPY httpd.conf /usr/local/apache2/conf/httpd.conf</w:t>
      </w:r>
      <w:r>
        <w:br w:type="textWrapping"/>
      </w:r>
      <w:r>
        <w:t>COPY www/ /usr/local/apache2/htdocs/</w:t>
      </w:r>
      <w:r>
        <w:br w:type="textWrapping"/>
      </w:r>
      <w:r>
        <w:br w:type="textWrapping"/>
      </w:r>
      <w:r>
        <w:t>RUN chown -R nobody:nogroup /usr/local/apache2/htdocs     &amp;&amp; chmod -R 755 /usr/local/apache2/htdocs     &amp;&amp; mkdir -p /usr/local/apache2/logs     &amp;&amp; chown -R nobody:nogroup /usr/local/apache2/logs</w:t>
      </w:r>
      <w:r>
        <w:br w:type="textWrapping"/>
      </w:r>
      <w:r>
        <w:br w:type="textWrapping"/>
      </w:r>
      <w:r>
        <w:t>EXPOSE 8080</w:t>
      </w:r>
      <w:r>
        <w:br w:type="textWrapping"/>
      </w:r>
      <w:r>
        <w:br w:type="textWrapping"/>
      </w:r>
      <w:r>
        <w:t>CMD ["httpd", "-D", "FOREGROUND", "-f", "/usr/local/apache2/conf/httpd.conf"]</w:t>
      </w:r>
    </w:p>
    <w:p w14:paraId="2D8D6FF4">
      <w:pPr>
        <w:pStyle w:val="2"/>
      </w:pPr>
      <w:r>
        <w:t>5. Docker Compose</w:t>
      </w:r>
    </w:p>
    <w:p w14:paraId="0DF60565">
      <w:r>
        <w:t>Archivo: docker-compose.yml</w:t>
      </w:r>
      <w:r>
        <w:br w:type="textWrapping"/>
      </w:r>
      <w:r>
        <w:t>services:</w:t>
      </w:r>
      <w:r>
        <w:br w:type="textWrapping"/>
      </w:r>
      <w:r>
        <w:t xml:space="preserve">  web:</w:t>
      </w:r>
      <w:r>
        <w:br w:type="textWrapping"/>
      </w:r>
      <w:r>
        <w:t xml:space="preserve">    build:</w:t>
      </w:r>
      <w:r>
        <w:br w:type="textWrapping"/>
      </w:r>
      <w:r>
        <w:t xml:space="preserve">      context: ./app</w:t>
      </w:r>
      <w:r>
        <w:br w:type="textWrapping"/>
      </w:r>
      <w:r>
        <w:t xml:space="preserve">      dockerfile: Dockerfile</w:t>
      </w:r>
      <w:r>
        <w:br w:type="textWrapping"/>
      </w:r>
      <w:r>
        <w:t xml:space="preserve">    container_name: apache-dev</w:t>
      </w:r>
      <w:r>
        <w:br w:type="textWrapping"/>
      </w:r>
      <w:r>
        <w:t xml:space="preserve">    ports:</w:t>
      </w:r>
      <w:r>
        <w:br w:type="textWrapping"/>
      </w:r>
      <w:r>
        <w:t xml:space="preserve">      - "8000:8080"</w:t>
      </w:r>
      <w:r>
        <w:br w:type="textWrapping"/>
      </w:r>
      <w:r>
        <w:t xml:space="preserve">    volumes:</w:t>
      </w:r>
      <w:r>
        <w:br w:type="textWrapping"/>
      </w:r>
      <w:r>
        <w:t xml:space="preserve">      - ./app/www:/usr/local/apache2/htdocs:ro</w:t>
      </w:r>
      <w:r>
        <w:br w:type="textWrapping"/>
      </w:r>
      <w:r>
        <w:t xml:space="preserve">    restart: unless-stopped</w:t>
      </w:r>
      <w:r>
        <w:br w:type="textWrapping"/>
      </w:r>
      <w:r>
        <w:br w:type="textWrapping"/>
      </w:r>
      <w:r>
        <w:t>Automatiza la construcción y ejecución del contenedor. Mapea puertos, volumen para cambios inmediatos, y reinicio automático.</w:t>
      </w:r>
    </w:p>
    <w:p w14:paraId="3D10297D">
      <w:pPr>
        <w:pStyle w:val="2"/>
      </w:pPr>
      <w:r>
        <w:t>6. Construir y levantar contenedor</w:t>
      </w:r>
    </w:p>
    <w:p w14:paraId="170B67BB">
      <w:r>
        <w:t>Comandos:</w:t>
      </w:r>
      <w:r>
        <w:br w:type="textWrapping"/>
      </w:r>
      <w:r>
        <w:t>docker-compose down       # detener contenedores previos</w:t>
      </w:r>
      <w:r>
        <w:br w:type="textWrapping"/>
      </w:r>
      <w:r>
        <w:t>docker-compose build      # construir imagen</w:t>
      </w:r>
      <w:r>
        <w:br w:type="textWrapping"/>
      </w:r>
      <w:r>
        <w:t>docker-compose up -d      # levantar en segundo plano</w:t>
      </w:r>
      <w:r>
        <w:br w:type="textWrapping"/>
      </w:r>
      <w:r>
        <w:t>docker-compose logs -f web # ver logs</w:t>
      </w:r>
      <w:r>
        <w:br w:type="textWrapping"/>
      </w:r>
      <w:r>
        <w:br w:type="textWrapping"/>
      </w:r>
      <w:r>
        <w:t>-d → detached, para mantener contenedor activo aunque cierres la terminal.</w:t>
      </w:r>
    </w:p>
    <w:p w14:paraId="6E4FCB37">
      <w:pPr>
        <w:pStyle w:val="2"/>
      </w:pPr>
      <w:r>
        <w:t>7. Probar la web</w:t>
      </w:r>
    </w:p>
    <w:p w14:paraId="31668473">
      <w:r>
        <w:t>Navegador: http://localhost:8000</w:t>
      </w:r>
      <w:r>
        <w:br w:type="textWrapping"/>
      </w:r>
      <w:r>
        <w:t>Contenido esperado: Hola, jorgemg7! Servidor Apache corriendo dentro de Docker.</w:t>
      </w:r>
    </w:p>
    <w:p w14:paraId="6A070BC4">
      <w:pPr>
        <w:pStyle w:val="2"/>
      </w:pPr>
      <w:r>
        <w:t>8. Checklist para verificar funcionamiento</w:t>
      </w:r>
    </w:p>
    <w:p w14:paraId="6622A5B3">
      <w:r>
        <w:t>1. docker ps → contenedor corriendo y puerto mapeado.</w:t>
      </w:r>
      <w:r>
        <w:br w:type="textWrapping"/>
      </w:r>
      <w:r>
        <w:t>2. docker-compose logs web → Apache sin errores.</w:t>
      </w:r>
      <w:r>
        <w:br w:type="textWrapping"/>
      </w:r>
      <w:r>
        <w:t>3. Puerto 8000 libre y accesible.</w:t>
      </w:r>
      <w:r>
        <w:br w:type="textWrapping"/>
      </w:r>
      <w:r>
        <w:t>4. curl http://localhost:8000 → devuelve HTML correcto.</w:t>
      </w:r>
      <w:r>
        <w:br w:type="textWrapping"/>
      </w:r>
      <w:r>
        <w:t>5. Página visible desde navegador.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04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2025-11-28T13:08:22Z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5A2384FB54CF4907B3EE6D018713C95B_12</vt:lpwstr>
  </property>
</Properties>
</file>